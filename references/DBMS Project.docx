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803A1">
      <w:pPr>
        <w:pStyle w:val="85"/>
        <w:widowControl/>
        <w:numPr>
          <w:ilvl w:val="0"/>
          <w:numId w:val="0"/>
        </w:numPr>
        <w:ind w:left="-360" w:leftChars="0" w:right="0" w:rightChars="0"/>
        <w:rPr>
          <w:rFonts w:hint="default" w:ascii="Segoe UI" w:hAnsi="Segoe UI" w:eastAsia="Segoe UI" w:cs="Segoe UI"/>
          <w:color w:val="343A40"/>
          <w:sz w:val="26"/>
          <w:szCs w:val="26"/>
          <w:highlight w:val="white"/>
          <w:lang w:val="en-US"/>
        </w:rPr>
      </w:pPr>
    </w:p>
    <w:p w14:paraId="1D9D93AA">
      <w:pPr>
        <w:pStyle w:val="85"/>
        <w:widowControl/>
        <w:numPr>
          <w:ilvl w:val="0"/>
          <w:numId w:val="0"/>
        </w:numPr>
        <w:ind w:left="-360" w:leftChars="0" w:right="0" w:rightChars="0"/>
        <w:jc w:val="center"/>
        <w:rPr>
          <w:rFonts w:hint="default" w:ascii="Liberation Serif" w:hAnsi="Liberation Serif" w:eastAsia="Noto Serif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hint="default" w:ascii="Liberation Serif" w:hAnsi="Liberation Serif" w:eastAsia="Noto Serif CJK SC" w:cs="Lohit Devanagari"/>
          <w:color w:val="auto"/>
          <w:kern w:val="2"/>
          <w:sz w:val="32"/>
          <w:szCs w:val="32"/>
          <w:lang w:val="en-US" w:eastAsia="zh-CN" w:bidi="hi-IN"/>
        </w:rPr>
        <w:t>DBMS Project</w:t>
      </w:r>
    </w:p>
    <w:p w14:paraId="17750EC5">
      <w:pPr>
        <w:pStyle w:val="85"/>
        <w:widowControl/>
        <w:numPr>
          <w:ilvl w:val="0"/>
          <w:numId w:val="0"/>
        </w:numPr>
        <w:ind w:left="-360" w:leftChars="0" w:right="0" w:rightChars="0"/>
        <w:rPr>
          <w:rFonts w:hint="default" w:ascii="Liberation Serif" w:hAnsi="Liberation Serif" w:eastAsia="Noto Serif CJK SC" w:cs="Lohit Devanagari"/>
          <w:color w:val="auto"/>
          <w:kern w:val="2"/>
          <w:sz w:val="32"/>
          <w:szCs w:val="32"/>
          <w:lang w:val="en-US" w:eastAsia="zh-CN" w:bidi="hi-IN"/>
        </w:rPr>
      </w:pPr>
    </w:p>
    <w:p w14:paraId="325A0340">
      <w:pPr>
        <w:pStyle w:val="15"/>
        <w:bidi w:val="0"/>
        <w:spacing w:before="0" w:after="140"/>
        <w:jc w:val="left"/>
        <w:rPr>
          <w:rFonts w:hint="default"/>
          <w:lang w:val="en-US"/>
        </w:rPr>
      </w:pPr>
      <w:r>
        <w:t xml:space="preserve">Implement a small database application using appropriate front End and Back end for the real time problem </w:t>
      </w:r>
      <w:r>
        <w:rPr>
          <w:rFonts w:hint="default"/>
          <w:lang w:val="en-US"/>
        </w:rPr>
        <w:t>selected for ER Diagram assignment</w:t>
      </w:r>
      <w:r>
        <w:t>.</w:t>
      </w:r>
      <w:r>
        <w:rPr>
          <w:rFonts w:hint="default"/>
          <w:lang w:val="en-US"/>
        </w:rPr>
        <w:t xml:space="preserve"> As a part of submission upload 2 files: file1 and file2.</w:t>
      </w:r>
    </w:p>
    <w:p w14:paraId="4E8697AC">
      <w:pPr>
        <w:pStyle w:val="15"/>
        <w:numPr>
          <w:ilvl w:val="0"/>
          <w:numId w:val="12"/>
        </w:numPr>
        <w:bidi w:val="0"/>
        <w:spacing w:before="0" w:after="140"/>
        <w:jc w:val="left"/>
        <w:rPr>
          <w:highlight w:val="white"/>
        </w:rPr>
      </w:pPr>
      <w:r>
        <w:rPr>
          <w:rFonts w:hint="default"/>
          <w:highlight w:val="white"/>
          <w:lang w:val="en-US"/>
        </w:rPr>
        <w:t>File1: P</w:t>
      </w:r>
      <w:r>
        <w:rPr>
          <w:highlight w:val="white"/>
        </w:rPr>
        <w:t>ut the source code file and snapshots of form in single folder, name it with MIS number</w:t>
      </w:r>
      <w:r>
        <w:rPr>
          <w:rFonts w:hint="default"/>
          <w:highlight w:val="white"/>
          <w:lang w:val="en-US"/>
        </w:rPr>
        <w:t>s</w:t>
      </w:r>
      <w:r>
        <w:rPr>
          <w:highlight w:val="white"/>
        </w:rPr>
        <w:t xml:space="preserve"> </w:t>
      </w:r>
      <w:r>
        <w:rPr>
          <w:rFonts w:hint="default"/>
          <w:highlight w:val="white"/>
          <w:lang w:val="en-US"/>
        </w:rPr>
        <w:t xml:space="preserve">of all students in the group </w:t>
      </w:r>
      <w:r>
        <w:rPr>
          <w:highlight w:val="white"/>
        </w:rPr>
        <w:t>and upload file1</w:t>
      </w:r>
      <w:r>
        <w:rPr>
          <w:rFonts w:hint="default"/>
          <w:highlight w:val="white"/>
          <w:lang w:val="en-US"/>
        </w:rPr>
        <w:t xml:space="preserve">. </w:t>
      </w:r>
      <w:r>
        <w:rPr>
          <w:highlight w:val="white"/>
        </w:rPr>
        <w:t>Alternatively, put link to your Github in file 1 and upload file 1.</w:t>
      </w:r>
    </w:p>
    <w:p w14:paraId="0AE7D7F5">
      <w:pPr>
        <w:pStyle w:val="15"/>
        <w:widowControl/>
        <w:numPr>
          <w:ilvl w:val="0"/>
          <w:numId w:val="0"/>
        </w:numPr>
        <w:suppressAutoHyphens/>
        <w:bidi w:val="0"/>
        <w:spacing w:before="0" w:after="140"/>
        <w:jc w:val="left"/>
        <w:rPr>
          <w:highlight w:val="white"/>
        </w:rPr>
      </w:pPr>
    </w:p>
    <w:p w14:paraId="2A5ABEE3">
      <w:pPr>
        <w:pStyle w:val="15"/>
        <w:numPr>
          <w:ilvl w:val="0"/>
          <w:numId w:val="12"/>
        </w:numPr>
        <w:bidi w:val="0"/>
        <w:spacing w:before="0" w:after="140"/>
        <w:jc w:val="left"/>
        <w:rPr>
          <w:rFonts w:hint="default"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hint="default"/>
          <w:highlight w:val="white"/>
          <w:lang w:val="en-US"/>
        </w:rPr>
        <w:t xml:space="preserve">File2: Create </w:t>
      </w:r>
      <w:r>
        <w:rPr>
          <w:rFonts w:hint="default"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a small report for project carried out in DBMS Laboratory. Report should contain the following:</w:t>
      </w:r>
    </w:p>
    <w:p w14:paraId="25721AEF">
      <w:pPr>
        <w:pStyle w:val="15"/>
        <w:numPr>
          <w:ilvl w:val="0"/>
          <w:numId w:val="13"/>
        </w:numPr>
        <w:bidi w:val="0"/>
        <w:spacing w:before="0" w:after="140"/>
        <w:ind w:left="425" w:leftChars="0" w:hanging="425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Problem statement</w:t>
      </w:r>
    </w:p>
    <w:p w14:paraId="1C7E724F">
      <w:pPr>
        <w:pStyle w:val="15"/>
        <w:numPr>
          <w:ilvl w:val="0"/>
          <w:numId w:val="13"/>
        </w:numPr>
        <w:bidi w:val="0"/>
        <w:spacing w:before="0" w:after="140"/>
        <w:ind w:left="425" w:leftChars="0" w:hanging="425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Objectives</w:t>
      </w:r>
    </w:p>
    <w:p w14:paraId="416B3C24">
      <w:pPr>
        <w:pStyle w:val="15"/>
        <w:numPr>
          <w:ilvl w:val="0"/>
          <w:numId w:val="13"/>
        </w:numPr>
        <w:bidi w:val="0"/>
        <w:spacing w:before="0" w:after="140"/>
        <w:ind w:left="425" w:leftChars="0" w:hanging="425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Functional requirements</w:t>
      </w:r>
    </w:p>
    <w:p w14:paraId="671FDEE9">
      <w:pPr>
        <w:pStyle w:val="15"/>
        <w:numPr>
          <w:ilvl w:val="0"/>
          <w:numId w:val="13"/>
        </w:numPr>
        <w:bidi w:val="0"/>
        <w:spacing w:before="0" w:after="140"/>
        <w:ind w:left="425" w:leftChars="0" w:hanging="425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ER diagram</w:t>
      </w:r>
    </w:p>
    <w:p w14:paraId="785883B8">
      <w:pPr>
        <w:pStyle w:val="15"/>
        <w:numPr>
          <w:ilvl w:val="0"/>
          <w:numId w:val="13"/>
        </w:numPr>
        <w:bidi w:val="0"/>
        <w:spacing w:before="0" w:after="140"/>
        <w:ind w:left="425" w:leftChars="0" w:hanging="425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Relational schemas obtained from ER.</w:t>
      </w:r>
    </w:p>
    <w:p w14:paraId="2C0246AB">
      <w:pPr>
        <w:pStyle w:val="15"/>
        <w:numPr>
          <w:ilvl w:val="0"/>
          <w:numId w:val="13"/>
        </w:numPr>
        <w:bidi w:val="0"/>
        <w:spacing w:before="0" w:after="140"/>
        <w:ind w:left="425" w:leftChars="0" w:hanging="425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Set of Functional dependencies that must hold on each table.</w:t>
      </w:r>
    </w:p>
    <w:p w14:paraId="1CFEE99F">
      <w:pPr>
        <w:pStyle w:val="15"/>
        <w:numPr>
          <w:ilvl w:val="0"/>
          <w:numId w:val="13"/>
        </w:numPr>
        <w:bidi w:val="0"/>
        <w:spacing w:before="0" w:after="140"/>
        <w:ind w:left="425" w:leftChars="0" w:hanging="425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Each table has to be normalized upto 3NF.</w:t>
      </w:r>
      <w:bookmarkStart w:id="0" w:name="_GoBack"/>
      <w:bookmarkEnd w:id="0"/>
    </w:p>
    <w:p w14:paraId="3D598482">
      <w:pPr>
        <w:pStyle w:val="85"/>
        <w:widowControl/>
        <w:numPr>
          <w:ilvl w:val="0"/>
          <w:numId w:val="0"/>
        </w:numPr>
        <w:ind w:left="-360" w:leftChars="0" w:right="0" w:rightChars="0"/>
        <w:rPr>
          <w:rFonts w:hint="default" w:ascii="Segoe UI" w:hAnsi="Segoe UI" w:eastAsia="Segoe UI" w:cs="Segoe UI"/>
          <w:color w:val="343A40"/>
          <w:sz w:val="26"/>
          <w:szCs w:val="26"/>
          <w:lang w:val="en-US"/>
        </w:rPr>
      </w:pPr>
    </w:p>
    <w:p w14:paraId="2381FD83">
      <w:pPr>
        <w:pStyle w:val="85"/>
        <w:widowControl/>
        <w:numPr>
          <w:ilvl w:val="0"/>
          <w:numId w:val="0"/>
        </w:numPr>
        <w:ind w:left="-360" w:leftChars="0" w:right="0" w:rightChars="0"/>
        <w:rPr>
          <w:rFonts w:hint="default" w:ascii="Segoe UI" w:hAnsi="Segoe UI" w:eastAsia="Segoe UI" w:cs="Segoe UI"/>
          <w:color w:val="343A40"/>
          <w:sz w:val="26"/>
          <w:szCs w:val="26"/>
          <w:lang w:val="en-US"/>
        </w:rPr>
      </w:pPr>
    </w:p>
    <w:p w14:paraId="553B952C"/>
    <w:p w14:paraId="51EA626C"/>
    <w:p w14:paraId="10B900FA"/>
    <w:p w14:paraId="186B58AA"/>
    <w:sectPr>
      <w:footnotePr>
        <w:numFmt w:val="decimal"/>
      </w:footnotePr>
      <w:type w:val="continuous"/>
      <w:pgSz w:w="11906" w:h="16838"/>
      <w:pgMar w:top="533" w:right="1440" w:bottom="533" w:left="1440" w:header="702" w:footer="0" w:gutter="0"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CMU Typewriter Tex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142D4E"/>
    <w:multiLevelType w:val="singleLevel"/>
    <w:tmpl w:val="ED142D4E"/>
    <w:lvl w:ilvl="0" w:tentative="0">
      <w:start w:val="1"/>
      <w:numFmt w:val="upperRoman"/>
      <w:suff w:val="space"/>
      <w:lvlText w:val="%1)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43CC024B"/>
    <w:multiLevelType w:val="multilevel"/>
    <w:tmpl w:val="43CC024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2">
    <w:nsid w:val="7B508BA2"/>
    <w:multiLevelType w:val="singleLevel"/>
    <w:tmpl w:val="7B508BA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SnapToGridInCell/>
    <w:selectFldWithFirstOrLastChar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511F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1393C3D"/>
    <w:rsid w:val="23F135EE"/>
    <w:rsid w:val="33A21464"/>
    <w:rsid w:val="416803D8"/>
    <w:rsid w:val="6B663D23"/>
    <w:rsid w:val="722B2DE0"/>
    <w:rsid w:val="76D511FB"/>
    <w:rsid w:val="77380EA3"/>
    <w:rsid w:val="77CB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9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25"/>
      </w:tabs>
      <w:spacing w:before="200"/>
      <w:outlineLvl w:val="1"/>
    </w:pPr>
    <w:rPr>
      <w:rFonts w:asciiTheme="majorAscii" w:hAnsiTheme="majorAscii" w:eastAsiaTheme="majorEastAsia" w:cstheme="majorBidi"/>
      <w:b/>
      <w:bCs/>
      <w:color w:val="5B9BD5" w:themeColor="accent1"/>
      <w:sz w:val="26"/>
      <w:szCs w:val="26"/>
      <w:lang w:eastAsia="en-US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pPr>
      <w:keepNext w:val="0"/>
      <w:keepLines w:val="0"/>
      <w:widowControl/>
      <w:suppressLineNumbers w:val="0"/>
      <w:suppressAutoHyphens/>
      <w:spacing w:before="0" w:beforeAutospacing="0" w:after="0" w:afterAutospacing="0"/>
      <w:ind w:left="0" w:right="0"/>
    </w:pPr>
    <w:rPr>
      <w:rFonts w:hint="eastAsia" w:ascii="Calibri" w:hAnsi="Calibri" w:cs="Calibri"/>
      <w:sz w:val="20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2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6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7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8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9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10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1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uppressAutoHyphens w:val="0"/>
      <w:spacing w:before="0" w:beforeAutospacing="1" w:after="0" w:afterAutospacing="1" w:line="240" w:lineRule="auto"/>
      <w:ind w:left="0" w:right="0"/>
      <w:jc w:val="left"/>
    </w:pPr>
    <w:rPr>
      <w:rFonts w:hint="default" w:ascii="Calibri" w:hAnsi="Calibri" w:eastAsia="Calibri" w:cs="Calibri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link w:val="3"/>
    <w:qFormat/>
    <w:uiPriority w:val="9"/>
    <w:rPr>
      <w:rFonts w:asciiTheme="majorAscii" w:hAnsiTheme="majorAscii" w:eastAsiaTheme="majorEastAsia" w:cstheme="majorBidi"/>
      <w:b/>
      <w:bCs/>
      <w:color w:val="5B9BD5" w:themeColor="accent1"/>
      <w:sz w:val="26"/>
      <w:szCs w:val="26"/>
      <w:lang w:val="en-US" w:eastAsia="en-US" w:bidi="ar-SA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1186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2026-10-21T08:38:00Z</dcterms:created>
  <dc:creator>Archana Patil</dc:creator>
  <cp:lastModifiedBy>Archana Patil</cp:lastModifiedBy>
  <dcterms:modified xsi:type="dcterms:W3CDTF">2026-10-22T04:30:11Z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0CA78B73BAA04E939197A2320885F59B_11</vt:lpwstr>
  </property>
</Properties>
</file>